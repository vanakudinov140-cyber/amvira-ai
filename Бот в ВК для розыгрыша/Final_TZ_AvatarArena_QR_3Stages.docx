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25FD3">
      <w:pPr>
        <w:jc w:val="center"/>
      </w:pPr>
      <w:r>
        <w:rPr>
          <w:b/>
          <w:sz w:val="40"/>
        </w:rPr>
        <w:t>Финальное техническое задание</w:t>
      </w:r>
    </w:p>
    <w:p w14:paraId="77B62067">
      <w:pPr>
        <w:jc w:val="center"/>
      </w:pPr>
      <w:r>
        <w:rPr>
          <w:i/>
          <w:sz w:val="22"/>
        </w:rPr>
        <w:t>Проект: VK-бот для розыгрыша в VR-клубе Avatar Arena Omsk VR</w:t>
      </w:r>
    </w:p>
    <w:p w14:paraId="5B76763E">
      <w:pPr>
        <w:jc w:val="center"/>
      </w:pPr>
      <w:r>
        <w:rPr>
          <w:i/>
          <w:sz w:val="22"/>
        </w:rPr>
        <w:t>Площадка: https://vk.ru/avatararenaomskvr</w:t>
      </w:r>
    </w:p>
    <w:p w14:paraId="5F8F9129">
      <w:pPr>
        <w:jc w:val="center"/>
      </w:pPr>
      <w:r>
        <w:rPr>
          <w:i/>
          <w:sz w:val="22"/>
        </w:rPr>
        <w:t>Дата: 22.04.2026</w:t>
      </w:r>
    </w:p>
    <w:p w14:paraId="6E03AF74"/>
    <w:p w14:paraId="2200FFCA">
      <w:pPr>
        <w:pStyle w:val="3"/>
      </w:pPr>
      <w:r>
        <w:t>1. Цель проекта</w:t>
      </w:r>
    </w:p>
    <w:p w14:paraId="10D8F6E0">
      <w:r>
        <w:t>Запустить понятную и прозрачную механику розыгрыша в сообществе VK, которая мотивирует гостей VR-клуба на повторные покупки и увеличивает активность аудитории.</w:t>
      </w:r>
    </w:p>
    <w:p w14:paraId="12182B0A">
      <w:pPr>
        <w:pStyle w:val="3"/>
      </w:pPr>
      <w:r>
        <w:t>2. Ключевая механика (утвержденный формат)</w:t>
      </w:r>
    </w:p>
    <w:p w14:paraId="5754E736">
      <w:pPr>
        <w:pStyle w:val="22"/>
      </w:pPr>
      <w:r>
        <w:t>Розыгрыш проходит в 3 одинаковых этапа по 30 дней.</w:t>
      </w:r>
    </w:p>
    <w:p w14:paraId="638D9686">
      <w:pPr>
        <w:pStyle w:val="22"/>
      </w:pPr>
      <w:r>
        <w:t>1 QR-код = 1 шанс на выигрыш.</w:t>
      </w:r>
    </w:p>
    <w:p w14:paraId="5994E935">
      <w:pPr>
        <w:pStyle w:val="22"/>
      </w:pPr>
      <w:r>
        <w:t>Клиент получает несколько QR в зависимости от суммы чека: сумма / 1200 (целая часть).</w:t>
      </w:r>
    </w:p>
    <w:p w14:paraId="0346F129">
      <w:pPr>
        <w:pStyle w:val="22"/>
      </w:pPr>
      <w:r>
        <w:t>Пример: чек 12 000 руб. = 10 QR = 10 шансов.</w:t>
      </w:r>
    </w:p>
    <w:p w14:paraId="69F72092">
      <w:pPr>
        <w:pStyle w:val="22"/>
      </w:pPr>
      <w:r>
        <w:t>QR одноразовые: повторная активация невозможна.</w:t>
      </w:r>
    </w:p>
    <w:p w14:paraId="4BA3D80B">
      <w:pPr>
        <w:pStyle w:val="3"/>
      </w:pPr>
      <w:r>
        <w:t>3. Логика этапов</w:t>
      </w:r>
    </w:p>
    <w:p w14:paraId="408B7C36">
      <w:pPr>
        <w:pStyle w:val="22"/>
      </w:pPr>
      <w:r>
        <w:t>В конце каждого этапа выбираются победители случайным образом из всех активных шансов.</w:t>
      </w:r>
    </w:p>
    <w:p w14:paraId="3ECB26DD">
      <w:pPr>
        <w:pStyle w:val="22"/>
      </w:pPr>
      <w:r>
        <w:t>Коды, которые выиграли в этапе, исключаются из следующих этапов.</w:t>
      </w:r>
    </w:p>
    <w:p w14:paraId="30C72403">
      <w:pPr>
        <w:pStyle w:val="22"/>
      </w:pPr>
      <w:r>
        <w:t>Коды, которые не выиграли, автоматически участвуют в следующем этапе.</w:t>
      </w:r>
    </w:p>
    <w:p w14:paraId="432E1D17">
      <w:pPr>
        <w:pStyle w:val="22"/>
      </w:pPr>
      <w:r>
        <w:t>Таким образом, участники сохраняют шанс на победу в следующих этапах.</w:t>
      </w:r>
    </w:p>
    <w:p w14:paraId="30786FAA">
      <w:pPr>
        <w:pStyle w:val="3"/>
      </w:pPr>
      <w:r>
        <w:t>4. Как работает сценарий для гостя</w:t>
      </w:r>
    </w:p>
    <w:p w14:paraId="11A4A723">
      <w:pPr>
        <w:pStyle w:val="27"/>
      </w:pPr>
      <w:r>
        <w:t>Гость получает QR-код(ы) после покупки.</w:t>
      </w:r>
    </w:p>
    <w:p w14:paraId="00F5A53F">
      <w:pPr>
        <w:pStyle w:val="27"/>
      </w:pPr>
      <w:r>
        <w:t>Сканирует QR и открывает диалог с VK-ботом.</w:t>
      </w:r>
    </w:p>
    <w:p w14:paraId="582F3394">
      <w:pPr>
        <w:pStyle w:val="27"/>
      </w:pPr>
      <w:r>
        <w:t>Бот автоматически фиксирует активацию и начисляет шанс.</w:t>
      </w:r>
    </w:p>
    <w:p w14:paraId="7C4DD6E9">
      <w:pPr>
        <w:pStyle w:val="27"/>
      </w:pPr>
      <w:r>
        <w:t>Гость получает подтверждение и видит, сколько шансов уже начислено.</w:t>
      </w:r>
    </w:p>
    <w:p w14:paraId="0367E6EB">
      <w:pPr>
        <w:pStyle w:val="3"/>
      </w:pPr>
      <w:r>
        <w:t>5. Как работает розыгрыш</w:t>
      </w:r>
    </w:p>
    <w:p w14:paraId="48DA64AC">
      <w:pPr>
        <w:pStyle w:val="22"/>
      </w:pPr>
      <w:r>
        <w:t>Розыгрыш запускается внутри бота администратором, без сторонних сервисов.</w:t>
      </w:r>
    </w:p>
    <w:p w14:paraId="25A731A8">
      <w:pPr>
        <w:pStyle w:val="22"/>
      </w:pPr>
      <w:r>
        <w:t>Бот использует внутреннюю базу активированных QR и шансов.</w:t>
      </w:r>
    </w:p>
    <w:p w14:paraId="43242FEC">
      <w:pPr>
        <w:pStyle w:val="22"/>
      </w:pPr>
      <w:r>
        <w:t>Результаты фиксируются в истории: этап, дата, победители.</w:t>
      </w:r>
    </w:p>
    <w:p w14:paraId="449AC4BD">
      <w:pPr>
        <w:pStyle w:val="22"/>
      </w:pPr>
      <w:r>
        <w:t>Доступны выгрузки в CSV/Excel.</w:t>
      </w:r>
    </w:p>
    <w:p w14:paraId="4B6C8CA3">
      <w:pPr>
        <w:pStyle w:val="3"/>
      </w:pPr>
      <w:r>
        <w:t>6. Административные функции</w:t>
      </w:r>
    </w:p>
    <w:p w14:paraId="134C2303">
      <w:pPr>
        <w:pStyle w:val="22"/>
      </w:pPr>
      <w:r>
        <w:t>Создание/закрытие этапов.</w:t>
      </w:r>
    </w:p>
    <w:p w14:paraId="29CC334E">
      <w:pPr>
        <w:pStyle w:val="22"/>
      </w:pPr>
      <w:r>
        <w:t>Запуск выбора 1 или нескольких победителей.</w:t>
      </w:r>
    </w:p>
    <w:p w14:paraId="5127BB1D">
      <w:pPr>
        <w:pStyle w:val="22"/>
      </w:pPr>
      <w:r>
        <w:t>Просмотр списка участников и количества шансов.</w:t>
      </w:r>
    </w:p>
    <w:p w14:paraId="4D5C2F32">
      <w:pPr>
        <w:pStyle w:val="22"/>
      </w:pPr>
      <w:r>
        <w:t>Выгрузка данных и истории розыгрышей.</w:t>
      </w:r>
    </w:p>
    <w:p w14:paraId="444E2AD7">
      <w:pPr>
        <w:pStyle w:val="22"/>
      </w:pPr>
      <w:r>
        <w:t>Повторный розыгрыш при необходимости.</w:t>
      </w:r>
    </w:p>
    <w:p w14:paraId="5B7420BE">
      <w:pPr>
        <w:pStyle w:val="3"/>
      </w:pPr>
      <w:r>
        <w:t>7. Что входит в работу исполнителя</w:t>
      </w:r>
    </w:p>
    <w:p w14:paraId="4AADD48B">
      <w:pPr>
        <w:pStyle w:val="22"/>
      </w:pPr>
      <w:r>
        <w:t>Разработка VK-бота на Python под утвержденную механику.</w:t>
      </w:r>
    </w:p>
    <w:p w14:paraId="03105EEC">
      <w:pPr>
        <w:pStyle w:val="22"/>
      </w:pPr>
      <w:r>
        <w:t>Настройка базы данных участников, QR и этапов.</w:t>
      </w:r>
    </w:p>
    <w:p w14:paraId="0E7138A2">
      <w:pPr>
        <w:pStyle w:val="22"/>
      </w:pPr>
      <w:r>
        <w:t>Реализация защиты от повторной активации QR.</w:t>
      </w:r>
    </w:p>
    <w:p w14:paraId="7CD8335C">
      <w:pPr>
        <w:pStyle w:val="22"/>
      </w:pPr>
      <w:r>
        <w:t>Реализация админ-команд и выгрузок.</w:t>
      </w:r>
    </w:p>
    <w:p w14:paraId="197A8C19">
      <w:pPr>
        <w:pStyle w:val="22"/>
      </w:pPr>
      <w:r>
        <w:t>Тестирование пользовательского и админского сценариев.</w:t>
      </w:r>
    </w:p>
    <w:p w14:paraId="1E4D32EE">
      <w:pPr>
        <w:pStyle w:val="22"/>
      </w:pPr>
      <w:r>
        <w:t>Развертывание бота на сервере, настройка и запуск.</w:t>
      </w:r>
    </w:p>
    <w:p w14:paraId="3B7342AC">
      <w:pPr>
        <w:pStyle w:val="3"/>
      </w:pPr>
      <w:r>
        <w:t>8. Что нужно от заказчика</w:t>
      </w:r>
    </w:p>
    <w:p w14:paraId="56B8F885">
      <w:pPr>
        <w:pStyle w:val="22"/>
      </w:pPr>
      <w:r>
        <w:t>Доступ администратора к сообществу VK.</w:t>
      </w:r>
    </w:p>
    <w:p w14:paraId="149959E7">
      <w:pPr>
        <w:pStyle w:val="22"/>
      </w:pPr>
      <w:r>
        <w:t>Токен сообщества VK API и group_id.</w:t>
      </w:r>
    </w:p>
    <w:p w14:paraId="0350B77D">
      <w:pPr>
        <w:pStyle w:val="22"/>
      </w:pPr>
      <w:r>
        <w:t>Подтверждение периода акции (даты 3 этапов).</w:t>
      </w:r>
    </w:p>
    <w:p w14:paraId="68D1F21D">
      <w:pPr>
        <w:pStyle w:val="22"/>
      </w:pPr>
      <w:r>
        <w:t>Согласование финальных текстов сообщений бота.</w:t>
      </w:r>
    </w:p>
    <w:p w14:paraId="61DF0F04">
      <w:pPr>
        <w:pStyle w:val="3"/>
        <w:rPr>
          <w:rFonts w:hint="default"/>
          <w:lang w:val="ru-RU"/>
        </w:rPr>
      </w:pPr>
      <w:r>
        <w:t>9. Сроки реализации</w:t>
      </w:r>
      <w:r>
        <w:rPr>
          <w:rFonts w:hint="default"/>
          <w:lang w:val="ru-RU"/>
        </w:rPr>
        <w:t xml:space="preserve"> (постараюсь быстрее)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A76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5CD408">
            <w:r>
              <w:t>Этап</w:t>
            </w:r>
          </w:p>
        </w:tc>
        <w:tc>
          <w:tcPr>
            <w:tcW w:w="2880" w:type="dxa"/>
          </w:tcPr>
          <w:p w14:paraId="510D6FA4">
            <w:r>
              <w:t>Содержание</w:t>
            </w:r>
          </w:p>
        </w:tc>
        <w:tc>
          <w:tcPr>
            <w:tcW w:w="2880" w:type="dxa"/>
          </w:tcPr>
          <w:p w14:paraId="2E830AF1">
            <w:r>
              <w:t>Срок</w:t>
            </w:r>
          </w:p>
        </w:tc>
      </w:tr>
      <w:tr w14:paraId="7EB2D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3B713F">
            <w:r>
              <w:t>Подготовка</w:t>
            </w:r>
          </w:p>
        </w:tc>
        <w:tc>
          <w:tcPr>
            <w:tcW w:w="2880" w:type="dxa"/>
          </w:tcPr>
          <w:p w14:paraId="2F31965E">
            <w:r>
              <w:t>Финализация сценария и структуры данных</w:t>
            </w:r>
          </w:p>
        </w:tc>
        <w:tc>
          <w:tcPr>
            <w:tcW w:w="2880" w:type="dxa"/>
          </w:tcPr>
          <w:p w14:paraId="701968CB">
            <w:r>
              <w:t>1 день</w:t>
            </w:r>
          </w:p>
        </w:tc>
      </w:tr>
      <w:tr w14:paraId="73DF1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68B908">
            <w:r>
              <w:t>Разработка</w:t>
            </w:r>
          </w:p>
        </w:tc>
        <w:tc>
          <w:tcPr>
            <w:tcW w:w="2880" w:type="dxa"/>
          </w:tcPr>
          <w:p w14:paraId="628B067C">
            <w:r>
              <w:t>Логика бота, QR, этапы, админ-функции</w:t>
            </w:r>
          </w:p>
        </w:tc>
        <w:tc>
          <w:tcPr>
            <w:tcW w:w="2880" w:type="dxa"/>
          </w:tcPr>
          <w:p w14:paraId="29EA5CA5">
            <w:r>
              <w:t>2-3 дня</w:t>
            </w:r>
          </w:p>
        </w:tc>
      </w:tr>
      <w:tr w14:paraId="25410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54D414">
            <w:r>
              <w:t>Тестирование</w:t>
            </w:r>
          </w:p>
        </w:tc>
        <w:tc>
          <w:tcPr>
            <w:tcW w:w="2880" w:type="dxa"/>
          </w:tcPr>
          <w:p w14:paraId="5B331C42">
            <w:r>
              <w:t>Проверка пользовательских и админских сценариев</w:t>
            </w:r>
          </w:p>
        </w:tc>
        <w:tc>
          <w:tcPr>
            <w:tcW w:w="2880" w:type="dxa"/>
          </w:tcPr>
          <w:p w14:paraId="1726BC1B">
            <w:r>
              <w:t>1 день</w:t>
            </w:r>
          </w:p>
        </w:tc>
      </w:tr>
      <w:tr w14:paraId="7516B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649085">
            <w:r>
              <w:t>Запуск</w:t>
            </w:r>
          </w:p>
        </w:tc>
        <w:tc>
          <w:tcPr>
            <w:tcW w:w="2880" w:type="dxa"/>
          </w:tcPr>
          <w:p w14:paraId="4BE166CA">
            <w:r>
              <w:t>Выгрузка на сервер и боевая проверка</w:t>
            </w:r>
          </w:p>
        </w:tc>
        <w:tc>
          <w:tcPr>
            <w:tcW w:w="2880" w:type="dxa"/>
          </w:tcPr>
          <w:p w14:paraId="16F7654D">
            <w:r>
              <w:t>1 день</w:t>
            </w:r>
          </w:p>
        </w:tc>
      </w:tr>
    </w:tbl>
    <w:p w14:paraId="5D3C956F">
      <w:r>
        <w:t>Итоговый срок: 5-6 рабочих дней.</w:t>
      </w:r>
    </w:p>
    <w:p w14:paraId="4B45DCEB">
      <w:pPr>
        <w:pStyle w:val="3"/>
      </w:pPr>
      <w:r>
        <w:t>10. Стоимость</w:t>
      </w:r>
    </w:p>
    <w:p w14:paraId="559C2CD8">
      <w:pPr>
        <w:rPr>
          <w:rFonts w:hint="default"/>
          <w:lang w:val="ru-RU"/>
        </w:rPr>
      </w:pPr>
      <w:r>
        <w:t>Стоимость реализации под ключ: 15 000 руб. В стоимость входит разработка, настройка, запуск на сервере и базовое сопровождение после запуска.</w:t>
      </w:r>
      <w:r>
        <w:rPr>
          <w:rFonts w:hint="default"/>
          <w:lang w:val="ru-RU"/>
        </w:rPr>
        <w:t xml:space="preserve"> Ежемесячная оплата за работу сервера около 300 рублей.</w:t>
      </w:r>
      <w:bookmarkStart w:id="0" w:name="_GoBack"/>
      <w:bookmarkEnd w:id="0"/>
    </w:p>
    <w:p w14:paraId="4A7E8878"/>
    <w:p w14:paraId="3151F273"/>
    <w:p w14:paraId="35EA83CA">
      <w:pPr>
        <w:pStyle w:val="3"/>
      </w:pPr>
      <w:r>
        <w:t>1. Готовые тексты бота</w:t>
      </w:r>
    </w:p>
    <w:p w14:paraId="5B6E0149">
      <w:r>
        <w:t>Приветствие:</w:t>
      </w:r>
    </w:p>
    <w:p w14:paraId="04934E43">
      <w:r>
        <w:t>Добро пожаловать в розыгрыш Avatar Arena Omsk VR.</w:t>
      </w:r>
      <w:r>
        <w:br w:type="textWrapping"/>
      </w:r>
      <w:r>
        <w:t>Сканируйте QR-коды и получайте шансы на приз.</w:t>
      </w:r>
      <w:r>
        <w:br w:type="textWrapping"/>
      </w:r>
      <w:r>
        <w:t>Нажмите кнопку ниже, чтобы начать.</w:t>
      </w:r>
    </w:p>
    <w:p w14:paraId="2B976573">
      <w:r>
        <w:t>Кнопка: Принять участие</w:t>
      </w:r>
    </w:p>
    <w:p w14:paraId="6FCAFBB7"/>
    <w:p w14:paraId="564F52AF">
      <w:r>
        <w:t>Подтверждение активации:</w:t>
      </w:r>
    </w:p>
    <w:p w14:paraId="3064877F">
      <w:r>
        <w:t>QR успешно активирован. Вам начислен 1 шанс.</w:t>
      </w:r>
      <w:r>
        <w:br w:type="textWrapping"/>
      </w:r>
      <w:r>
        <w:t>Ваше текущее количество шансов: {N}.</w:t>
      </w:r>
    </w:p>
    <w:p w14:paraId="7CE8C9B6"/>
    <w:p w14:paraId="5E615164">
      <w:r>
        <w:t>Если QR уже использован:</w:t>
      </w:r>
    </w:p>
    <w:p w14:paraId="14C64F91">
      <w:r>
        <w:t>Этот QR-код уже был активирован ранее.</w:t>
      </w:r>
    </w:p>
    <w:p w14:paraId="57964328"/>
    <w:p w14:paraId="7A0BDECB">
      <w:r>
        <w:t>Если QR не найден:</w:t>
      </w:r>
    </w:p>
    <w:p w14:paraId="75E21E61">
      <w:r>
        <w:t>QR-код не найден. Проверьте код и повторите попытку.</w:t>
      </w:r>
    </w:p>
    <w:p w14:paraId="09308441"/>
    <w:p w14:paraId="5D60233E">
      <w:r>
        <w:t>Напоминание о финале этапа:</w:t>
      </w:r>
    </w:p>
    <w:p w14:paraId="7AA46D6B">
      <w:r>
        <w:t>Скоро подведение итогов этапа №{stage}. Ваши шансы уже участвуют в розыгрыше.</w:t>
      </w:r>
    </w:p>
    <w:p w14:paraId="109CAC0F"/>
    <w:p w14:paraId="6899BBA6">
      <w:r>
        <w:t>Сообщение победителю:</w:t>
      </w:r>
    </w:p>
    <w:p w14:paraId="163A636A">
      <w:r>
        <w:t>Поздравляем. Вы стали победителем этапа №{stage}. С вами свяжется менеджер клуба.</w:t>
      </w:r>
    </w:p>
    <w:p w14:paraId="515F7322">
      <w:pPr>
        <w:pStyle w:val="3"/>
      </w:pPr>
      <w:r>
        <w:t>12. Итог для заказчика</w:t>
      </w:r>
    </w:p>
    <w:p w14:paraId="25A6EDD6">
      <w:pPr>
        <w:pStyle w:val="22"/>
      </w:pPr>
      <w:r>
        <w:t>Полностью рабочий бот с прозрачной механикой розыгрыша.</w:t>
      </w:r>
    </w:p>
    <w:p w14:paraId="715F0746">
      <w:pPr>
        <w:pStyle w:val="22"/>
      </w:pPr>
      <w:r>
        <w:t>Контроль всех этапов через админ-функции.</w:t>
      </w:r>
    </w:p>
    <w:p w14:paraId="4458DB37">
      <w:pPr>
        <w:pStyle w:val="22"/>
      </w:pPr>
      <w:r>
        <w:t>Автоматический учет шансов по QR.</w:t>
      </w:r>
    </w:p>
    <w:p w14:paraId="257FAD13">
      <w:pPr>
        <w:pStyle w:val="22"/>
      </w:pPr>
      <w:r>
        <w:t>Запуск без сторонних сервисов розыгрыша.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72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488</Words>
  <Characters>3076</Characters>
  <Lines>0</Lines>
  <Paragraphs>0</Paragraphs>
  <TotalTime>41</TotalTime>
  <ScaleCrop>false</ScaleCrop>
  <LinksUpToDate>false</LinksUpToDate>
  <CharactersWithSpaces>3477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Ваня Кудинов</cp:lastModifiedBy>
  <dcterms:modified xsi:type="dcterms:W3CDTF">2026-04-22T11:27:25Z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eyJoZGlkIjoiYmQ5ZjMzM2JkM2VhMWI0OTAzYWI3OTY0OGFiZTVlYTQiLCJ1c2VySWQiOiI1NzcyNDM2OTg5NzM1In0=</vt:lpwstr>
  </property>
  <property fmtid="{D5CDD505-2E9C-101B-9397-08002B2CF9AE}" pid="3" name="KSOProductBuildVer">
    <vt:lpwstr>1049-12.1.0.25242</vt:lpwstr>
  </property>
  <property fmtid="{D5CDD505-2E9C-101B-9397-08002B2CF9AE}" pid="4" name="ICV">
    <vt:lpwstr>FB681519EF2D46CBAE7DD2EF031A80E2_12</vt:lpwstr>
  </property>
</Properties>
</file>