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20521">
      <w:pPr>
        <w:jc w:val="center"/>
      </w:pPr>
      <w:r>
        <w:rPr>
          <w:rFonts w:ascii="Segoe UI Emoji" w:hAnsi="Segoe UI Emoji" w:eastAsia="Segoe UI Emoji" w:cs="Segoe UI Emoji"/>
          <w:b/>
          <w:sz w:val="20"/>
        </w:rPr>
        <w:t>DEMO BACK v3: emoji fixed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4"/>
        <w:gridCol w:w="3704"/>
        <w:gridCol w:w="3704"/>
      </w:tblGrid>
      <w:tr w14:paraId="5F986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2" w:hRule="exact"/>
          <w:jc w:val="center"/>
        </w:trPr>
        <w:tc>
          <w:tcPr>
            <w:tcW w:w="3704" w:type="dxa"/>
            <w:vAlign w:val="center"/>
          </w:tcPr>
          <w:p w14:paraId="18D545D4">
            <w:pPr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7A9EB7CF">
            <w:pPr>
              <w:jc w:val="center"/>
              <w:rPr>
                <w:rFonts w:hint="default"/>
                <w:lang w:val="ru-RU"/>
              </w:rPr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49C1D353">
            <w:pPr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</w:tr>
      <w:tr w14:paraId="0A15B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2" w:hRule="exact"/>
          <w:jc w:val="center"/>
        </w:trPr>
        <w:tc>
          <w:tcPr>
            <w:tcW w:w="3704" w:type="dxa"/>
            <w:vAlign w:val="center"/>
          </w:tcPr>
          <w:p w14:paraId="1CE64804">
            <w:pPr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0ED75D5D">
            <w:pPr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27A0B128">
            <w:pPr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</w:tr>
      <w:tr w14:paraId="4A0CF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2" w:hRule="exact"/>
          <w:jc w:val="center"/>
        </w:trPr>
        <w:tc>
          <w:tcPr>
            <w:tcW w:w="3704" w:type="dxa"/>
            <w:vAlign w:val="center"/>
          </w:tcPr>
          <w:p w14:paraId="15FACD8C">
            <w:pPr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2A26C720">
            <w:pPr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69037EAF">
            <w:pPr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</w:tr>
      <w:tr w14:paraId="6F2E3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2" w:hRule="exact"/>
          <w:jc w:val="center"/>
        </w:trPr>
        <w:tc>
          <w:tcPr>
            <w:tcW w:w="3704" w:type="dxa"/>
            <w:vAlign w:val="center"/>
          </w:tcPr>
          <w:p w14:paraId="62283D06">
            <w:pPr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127F2E79">
            <w:pPr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</w:p>
        </w:tc>
        <w:tc>
          <w:tcPr>
            <w:tcW w:w="3704" w:type="dxa"/>
            <w:vAlign w:val="center"/>
          </w:tcPr>
          <w:p w14:paraId="287DCAB7">
            <w:pPr>
              <w:jc w:val="center"/>
            </w:pPr>
            <w:r>
              <w:rPr>
                <w:rFonts w:ascii="Segoe UI Emoji" w:hAnsi="Segoe UI Emoji" w:eastAsia="Segoe UI Emoji" w:cs="Segoe UI Emoji"/>
                <w:b/>
                <w:sz w:val="18"/>
              </w:rPr>
              <w:t>🏆 AVATAR ARENA OMSK VR</w:t>
            </w:r>
            <w:r>
              <w:rPr>
                <w:rFonts w:ascii="Segoe UI Emoji" w:hAnsi="Segoe UI Emoji" w:eastAsia="Segoe UI Emoji" w:cs="Segoe UI Emoji"/>
                <w:b/>
                <w:sz w:val="18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Ваш шанс на победу уже в руках 🎁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Активируйте этот QR-код в нашем боте и получите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+1 шанс на участие в большом розыгрыше призов!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✨ Чем больше активированных купонов —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тем выше вероятность стать победителем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🎟 1 QR = 1 шанс на победу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🍀 Удача любит тех, кто идет до конца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4"/>
              </w:rPr>
              <w:br w:type="textWrapping"/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📞 Телефон: +7 (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950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 xml:space="preserve">) 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786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38</w:t>
            </w:r>
            <w:r>
              <w:rPr>
                <w:rFonts w:ascii="Segoe UI Emoji" w:hAnsi="Segoe UI Emoji" w:eastAsia="Segoe UI Emoji" w:cs="Segoe UI Emoji"/>
                <w:b w:val="0"/>
                <w:sz w:val="15"/>
              </w:rPr>
              <w:t>-</w:t>
            </w:r>
            <w:r>
              <w:rPr>
                <w:rFonts w:hint="default" w:ascii="Segoe UI Emoji" w:hAnsi="Segoe UI Emoji" w:eastAsia="Segoe UI Emoji" w:cs="Segoe UI Emoji"/>
                <w:b w:val="0"/>
                <w:sz w:val="15"/>
                <w:lang w:val="ru-RU"/>
              </w:rPr>
              <w:t>86</w:t>
            </w:r>
            <w:bookmarkStart w:id="0" w:name="_GoBack"/>
            <w:bookmarkEnd w:id="0"/>
          </w:p>
        </w:tc>
      </w:tr>
    </w:tbl>
    <w:p w14:paraId="06989451">
      <w:pPr>
        <w:jc w:val="center"/>
      </w:pPr>
    </w:p>
    <w:sectPr>
      <w:pgSz w:w="11906" w:h="16838"/>
      <w:pgMar w:top="397" w:right="397" w:bottom="397" w:left="3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F966DE"/>
    <w:rsid w:val="4F08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809</Words>
  <Characters>3321</Characters>
  <Lines>0</Lines>
  <Paragraphs>0</Paragraphs>
  <TotalTime>3</TotalTime>
  <ScaleCrop>false</ScaleCrop>
  <LinksUpToDate>false</LinksUpToDate>
  <CharactersWithSpaces>4009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Ваня Кудинов</cp:lastModifiedBy>
  <dcterms:modified xsi:type="dcterms:W3CDTF">2026-04-26T05:59:32Z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eyJoZGlkIjoiMWQ2NmJjNGRlYmVkZjJiY2VlNzg2NTY1ODZlYjcyMDgiLCJ1c2VySWQiOiI1NzcyNDM2OTg5NzM1In0=</vt:lpwstr>
  </property>
  <property fmtid="{D5CDD505-2E9C-101B-9397-08002B2CF9AE}" pid="3" name="KSOProductBuildVer">
    <vt:lpwstr>1049-12.1.0.25242</vt:lpwstr>
  </property>
  <property fmtid="{D5CDD505-2E9C-101B-9397-08002B2CF9AE}" pid="4" name="ICV">
    <vt:lpwstr>59283B9719B04E6FAED3D242285ADE41_12</vt:lpwstr>
  </property>
</Properties>
</file>