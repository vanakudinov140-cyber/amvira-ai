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20521">
      <w:pPr>
        <w:jc w:val="center"/>
      </w:pPr>
      <w:r>
        <w:rPr>
          <w:rFonts w:ascii="Segoe UI Emoji" w:hAnsi="Segoe UI Emoji" w:eastAsia="Segoe UI Emoji" w:cs="Segoe UI Emoji"/>
          <w:b/>
          <w:sz w:val="20"/>
        </w:rPr>
        <w:t>DEMO BACK v3: emoji fixed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3704"/>
        <w:gridCol w:w="3704"/>
      </w:tblGrid>
      <w:tr w14:paraId="5F986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18D545D4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7A9EB7CF">
            <w:pPr>
              <w:ind w:left="285" w:leftChars="0" w:right="360" w:righ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49C1D353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</w:tr>
      <w:tr w14:paraId="0A15B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1CE64804">
            <w:pPr>
              <w:ind w:left="285" w:leftChars="0" w:right="360" w:rightChars="0" w:firstLine="0" w:firstLineChars="0"/>
              <w:jc w:val="center"/>
            </w:pPr>
            <w:bookmarkStart w:id="0" w:name="_GoBack"/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  <w:bookmarkEnd w:id="0"/>
          </w:p>
        </w:tc>
        <w:tc>
          <w:tcPr>
            <w:tcW w:w="3704" w:type="dxa"/>
            <w:vAlign w:val="center"/>
          </w:tcPr>
          <w:p w14:paraId="0ED75D5D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27A0B128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</w:tr>
      <w:tr w14:paraId="4A0CF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15FACD8C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2A26C720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69037EAF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</w:tr>
      <w:tr w14:paraId="6F2E3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62283D06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127F2E79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287DCAB7">
            <w:pPr>
              <w:ind w:left="285" w:leftChars="0" w:right="360" w:rightChars="0" w:firstLine="0" w:firstLineChars="0"/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</w:tr>
    </w:tbl>
    <w:p w14:paraId="06989451">
      <w:pPr>
        <w:jc w:val="center"/>
      </w:pPr>
    </w:p>
    <w:sectPr>
      <w:pgSz w:w="11906" w:h="16838"/>
      <w:pgMar w:top="397" w:right="397" w:bottom="397" w:left="3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F966DE"/>
    <w:rsid w:val="4E494587"/>
    <w:rsid w:val="4F08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737</Words>
  <Characters>3141</Characters>
  <Lines>0</Lines>
  <Paragraphs>0</Paragraphs>
  <TotalTime>5</TotalTime>
  <ScaleCrop>false</ScaleCrop>
  <LinksUpToDate>false</LinksUpToDate>
  <CharactersWithSpaces>3769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Ваня Кудинов</cp:lastModifiedBy>
  <dcterms:modified xsi:type="dcterms:W3CDTF">2026-04-27T08:23:09Z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eyJoZGlkIjoiYmQ5ZjMzM2JkM2VhMWI0OTAzYWI3OTY0OGFiZTVlYTQiLCJ1c2VySWQiOiI1NzcyNDM2OTg5NzM1In0=</vt:lpwstr>
  </property>
  <property fmtid="{D5CDD505-2E9C-101B-9397-08002B2CF9AE}" pid="3" name="KSOProductBuildVer">
    <vt:lpwstr>1049-12.1.0.25242</vt:lpwstr>
  </property>
  <property fmtid="{D5CDD505-2E9C-101B-9397-08002B2CF9AE}" pid="4" name="ICV">
    <vt:lpwstr>7D76825E2621419CAA0DE289E72F1C2C_13</vt:lpwstr>
  </property>
</Properties>
</file>