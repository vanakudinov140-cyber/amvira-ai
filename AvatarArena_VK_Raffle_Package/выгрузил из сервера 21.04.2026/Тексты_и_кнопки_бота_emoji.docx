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12EC4">
      <w:pPr>
        <w:pStyle w:val="2"/>
      </w:pPr>
      <w:r>
        <w:rPr>
          <w:rFonts w:ascii="Segoe UI Emoji" w:hAnsi="Segoe UI Emoji" w:eastAsia="Segoe UI Emoji"/>
        </w:rPr>
        <w:t xml:space="preserve">Тексты и кнопки бота </w:t>
      </w:r>
      <w:bookmarkStart w:id="0" w:name="_GoBack"/>
      <w:bookmarkEnd w:id="0"/>
    </w:p>
    <w:p w14:paraId="3F89DED7">
      <w:pPr>
        <w:pStyle w:val="3"/>
      </w:pPr>
      <w:r>
        <w:rPr>
          <w:rFonts w:ascii="Segoe UI Emoji" w:hAnsi="Segoe UI Emoji" w:eastAsia="Segoe UI Emoji"/>
        </w:rPr>
        <w:t>1) Кнопки пользователя</w:t>
      </w:r>
    </w:p>
    <w:p w14:paraId="4A404564"/>
    <w:p w14:paraId="458551FB">
      <w:pPr>
        <w:pStyle w:val="22"/>
      </w:pPr>
      <w:r>
        <w:rPr>
          <w:rFonts w:ascii="Segoe UI Emoji" w:hAnsi="Segoe UI Emoji" w:eastAsia="Segoe UI Emoji"/>
        </w:rPr>
        <w:t>Даю согласие</w:t>
      </w:r>
    </w:p>
    <w:p w14:paraId="091DA282">
      <w:pPr>
        <w:pStyle w:val="22"/>
      </w:pPr>
      <w:r>
        <w:rPr>
          <w:rFonts w:ascii="Segoe UI Emoji" w:hAnsi="Segoe UI Emoji" w:eastAsia="Segoe UI Emoji"/>
        </w:rPr>
        <w:t>Связаться с администратором</w:t>
      </w:r>
    </w:p>
    <w:p w14:paraId="7A0DE8C9">
      <w:pPr>
        <w:pStyle w:val="22"/>
      </w:pPr>
      <w:r>
        <w:rPr>
          <w:rFonts w:ascii="Segoe UI Emoji" w:hAnsi="Segoe UI Emoji" w:eastAsia="Segoe UI Emoji"/>
        </w:rPr>
        <w:t>Мои шансы</w:t>
      </w:r>
    </w:p>
    <w:p w14:paraId="263D7D6D">
      <w:pPr>
        <w:pStyle w:val="22"/>
      </w:pPr>
      <w:r>
        <w:rPr>
          <w:rFonts w:ascii="Segoe UI Emoji" w:hAnsi="Segoe UI Emoji" w:eastAsia="Segoe UI Emoji"/>
        </w:rPr>
        <w:t>Правила</w:t>
      </w:r>
    </w:p>
    <w:p w14:paraId="484DD528">
      <w:pPr>
        <w:pStyle w:val="22"/>
      </w:pPr>
      <w:r>
        <w:rPr>
          <w:rFonts w:ascii="Segoe UI Emoji" w:hAnsi="Segoe UI Emoji" w:eastAsia="Segoe UI Emoji"/>
        </w:rPr>
        <w:t>Проверить QR</w:t>
      </w:r>
    </w:p>
    <w:p w14:paraId="70028C23">
      <w:pPr>
        <w:pStyle w:val="22"/>
      </w:pPr>
      <w:r>
        <w:rPr>
          <w:rFonts w:ascii="Segoe UI Emoji" w:hAnsi="Segoe UI Emoji" w:eastAsia="Segoe UI Emoji"/>
        </w:rPr>
        <w:t>Участвовать в розыгрыше</w:t>
      </w:r>
    </w:p>
    <w:p w14:paraId="44EF898B">
      <w:pPr>
        <w:pStyle w:val="22"/>
      </w:pPr>
      <w:r>
        <w:rPr>
          <w:rFonts w:ascii="Segoe UI Emoji" w:hAnsi="Segoe UI Emoji" w:eastAsia="Segoe UI Emoji"/>
        </w:rPr>
        <w:t>Активировать автоматически</w:t>
      </w:r>
    </w:p>
    <w:p w14:paraId="605233EB">
      <w:pPr>
        <w:pStyle w:val="22"/>
      </w:pPr>
      <w:r>
        <w:rPr>
          <w:rFonts w:ascii="Segoe UI Emoji" w:hAnsi="Segoe UI Emoji" w:eastAsia="Segoe UI Emoji"/>
        </w:rPr>
        <w:t>Старт</w:t>
      </w:r>
    </w:p>
    <w:p w14:paraId="239B6AB7"/>
    <w:p w14:paraId="5DF5172E">
      <w:pPr>
        <w:pStyle w:val="3"/>
      </w:pPr>
      <w:r>
        <w:rPr>
          <w:rFonts w:ascii="Segoe UI Emoji" w:hAnsi="Segoe UI Emoji" w:eastAsia="Segoe UI Emoji"/>
        </w:rPr>
        <w:t>2) Кнопки администратора</w:t>
      </w:r>
    </w:p>
    <w:p w14:paraId="6977B874"/>
    <w:p w14:paraId="4DD2A7D2">
      <w:pPr>
        <w:pStyle w:val="22"/>
      </w:pPr>
      <w:r>
        <w:rPr>
          <w:rFonts w:ascii="Segoe UI Emoji" w:hAnsi="Segoe UI Emoji" w:eastAsia="Segoe UI Emoji"/>
        </w:rPr>
        <w:t>Админ-панель</w:t>
      </w:r>
    </w:p>
    <w:p w14:paraId="7D8B3E01">
      <w:pPr>
        <w:pStyle w:val="22"/>
      </w:pPr>
      <w:r>
        <w:rPr>
          <w:rFonts w:ascii="Segoe UI Emoji" w:hAnsi="Segoe UI Emoji" w:eastAsia="Segoe UI Emoji"/>
        </w:rPr>
        <w:t>Запустить розыгрыш</w:t>
      </w:r>
    </w:p>
    <w:p w14:paraId="45B7BE63">
      <w:pPr>
        <w:pStyle w:val="22"/>
      </w:pPr>
      <w:r>
        <w:rPr>
          <w:rFonts w:ascii="Segoe UI Emoji" w:hAnsi="Segoe UI Emoji" w:eastAsia="Segoe UI Emoji"/>
        </w:rPr>
        <w:t>Экспорт Excel</w:t>
      </w:r>
    </w:p>
    <w:p w14:paraId="4F87E1BB">
      <w:pPr>
        <w:pStyle w:val="22"/>
      </w:pPr>
      <w:r>
        <w:rPr>
          <w:rFonts w:ascii="Segoe UI Emoji" w:hAnsi="Segoe UI Emoji" w:eastAsia="Segoe UI Emoji"/>
        </w:rPr>
        <w:t>Участники CSV</w:t>
      </w:r>
    </w:p>
    <w:p w14:paraId="550F2397">
      <w:pPr>
        <w:pStyle w:val="22"/>
      </w:pPr>
      <w:r>
        <w:rPr>
          <w:rFonts w:ascii="Segoe UI Emoji" w:hAnsi="Segoe UI Emoji" w:eastAsia="Segoe UI Emoji"/>
        </w:rPr>
        <w:t>Статистика</w:t>
      </w:r>
    </w:p>
    <w:p w14:paraId="4B29A772">
      <w:pPr>
        <w:pStyle w:val="22"/>
      </w:pPr>
      <w:r>
        <w:rPr>
          <w:rFonts w:ascii="Segoe UI Emoji" w:hAnsi="Segoe UI Emoji" w:eastAsia="Segoe UI Emoji"/>
        </w:rPr>
        <w:t>Новый цикл розыгрыша</w:t>
      </w:r>
    </w:p>
    <w:p w14:paraId="639B141B">
      <w:pPr>
        <w:pStyle w:val="22"/>
      </w:pPr>
      <w:r>
        <w:rPr>
          <w:rFonts w:ascii="Segoe UI Emoji" w:hAnsi="Segoe UI Emoji" w:eastAsia="Segoe UI Emoji"/>
        </w:rPr>
        <w:t>В меню</w:t>
      </w:r>
    </w:p>
    <w:p w14:paraId="5149294E"/>
    <w:p w14:paraId="385B9790">
      <w:pPr>
        <w:pStyle w:val="3"/>
      </w:pPr>
      <w:r>
        <w:rPr>
          <w:rFonts w:ascii="Segoe UI Emoji" w:hAnsi="Segoe UI Emoji" w:eastAsia="Segoe UI Emoji"/>
        </w:rPr>
        <w:t>3) Основные тексты для пользователя</w:t>
      </w:r>
    </w:p>
    <w:p w14:paraId="33D23F3F"/>
    <w:p w14:paraId="10BF94D7">
      <w:pPr>
        <w:pStyle w:val="4"/>
      </w:pPr>
      <w:r>
        <w:rPr>
          <w:rFonts w:ascii="Segoe UI Emoji" w:hAnsi="Segoe UI Emoji" w:eastAsia="Segoe UI Emoji"/>
        </w:rPr>
        <w:t>Приветствие / старт</w:t>
      </w:r>
    </w:p>
    <w:p w14:paraId="2C35BFD7"/>
    <w:p w14:paraId="52AE470F">
      <w:pPr>
        <w:pStyle w:val="22"/>
      </w:pPr>
      <w:r>
        <w:rPr>
          <w:rFonts w:ascii="Segoe UI Emoji" w:hAnsi="Segoe UI Emoji" w:eastAsia="Segoe UI Emoji"/>
        </w:rPr>
        <w:t>"🚀 Добро пожаловать в мир Avatar Arena Omsk VR! ..."</w:t>
      </w:r>
    </w:p>
    <w:p w14:paraId="72C902BB">
      <w:pPr>
        <w:pStyle w:val="22"/>
      </w:pPr>
      <w:r>
        <w:rPr>
          <w:rFonts w:ascii="Segoe UI Emoji" w:hAnsi="Segoe UI Emoji" w:eastAsia="Segoe UI Emoji"/>
        </w:rPr>
        <w:t>"🎟️ Отлично! Вы перешли по QR-коду. Код считан автоматически ..."</w:t>
      </w:r>
    </w:p>
    <w:p w14:paraId="31AAEFF4">
      <w:pPr>
        <w:pStyle w:val="22"/>
      </w:pPr>
      <w:r>
        <w:rPr>
          <w:rFonts w:ascii="Segoe UI Emoji" w:hAnsi="Segoe UI Emoji" w:eastAsia="Segoe UI Emoji"/>
        </w:rPr>
        <w:t>"🎟️ Отлично! Вы перешли по QR-коду. Это ваш шанс попасть в розыгрыш ..."</w:t>
      </w:r>
    </w:p>
    <w:p w14:paraId="3649D3F7">
      <w:pPr>
        <w:pStyle w:val="22"/>
      </w:pPr>
      <w:r>
        <w:rPr>
          <w:rFonts w:ascii="Segoe UI Emoji" w:hAnsi="Segoe UI Emoji" w:eastAsia="Segoe UI Emoji"/>
        </w:rPr>
        <w:t>"🎟️ Обнаружен QR-код для активации. Нажмите кнопку ниже, и я активирую его автоматически."</w:t>
      </w:r>
    </w:p>
    <w:p w14:paraId="627155EF"/>
    <w:p w14:paraId="433D2ED2">
      <w:pPr>
        <w:pStyle w:val="4"/>
      </w:pPr>
      <w:r>
        <w:rPr>
          <w:rFonts w:ascii="Segoe UI Emoji" w:hAnsi="Segoe UI Emoji" w:eastAsia="Segoe UI Emoji"/>
        </w:rPr>
        <w:t>Регистрация / согласие / телефон</w:t>
      </w:r>
    </w:p>
    <w:p w14:paraId="5CF12073"/>
    <w:p w14:paraId="3E6BB02E">
      <w:pPr>
        <w:pStyle w:val="22"/>
      </w:pPr>
      <w:r>
        <w:rPr>
          <w:rFonts w:ascii="Segoe UI Emoji" w:hAnsi="Segoe UI Emoji" w:eastAsia="Segoe UI Emoji"/>
        </w:rPr>
        <w:t>"🔐 Для участия в розыгрыше необходимо дать согласие на обработку персональных данных ..."</w:t>
      </w:r>
    </w:p>
    <w:p w14:paraId="7E4722DD">
      <w:pPr>
        <w:pStyle w:val="22"/>
      </w:pPr>
      <w:r>
        <w:rPr>
          <w:rFonts w:ascii="Segoe UI Emoji" w:hAnsi="Segoe UI Emoji" w:eastAsia="Segoe UI Emoji"/>
        </w:rPr>
        <w:t>"🎁 Вы на шаг ближе к призу ... Чтобы продолжить, подтвердите согласие ..."</w:t>
      </w:r>
    </w:p>
    <w:p w14:paraId="141DA12E">
      <w:pPr>
        <w:pStyle w:val="22"/>
      </w:pPr>
      <w:r>
        <w:rPr>
          <w:rFonts w:ascii="Segoe UI Emoji" w:hAnsi="Segoe UI Emoji" w:eastAsia="Segoe UI Emoji"/>
        </w:rPr>
        <w:t>"✅ Спасибо! Согласие получено. Чтобы завершить регистрацию, отправьте номер телефона ..."</w:t>
      </w:r>
    </w:p>
    <w:p w14:paraId="23C1549A">
      <w:pPr>
        <w:pStyle w:val="22"/>
      </w:pPr>
      <w:r>
        <w:rPr>
          <w:rFonts w:ascii="Segoe UI Emoji" w:hAnsi="Segoe UI Emoji" w:eastAsia="Segoe UI Emoji"/>
        </w:rPr>
        <w:t>"✅ Согласие уже зафиксировано. Отправьте номер телефона ..."</w:t>
      </w:r>
    </w:p>
    <w:p w14:paraId="63575971">
      <w:pPr>
        <w:pStyle w:val="22"/>
      </w:pPr>
      <w:r>
        <w:rPr>
          <w:rFonts w:ascii="Segoe UI Emoji" w:hAnsi="Segoe UI Emoji" w:eastAsia="Segoe UI Emoji"/>
        </w:rPr>
        <w:t>"Сначала подтвердите согласие на обработку персональных данных."</w:t>
      </w:r>
    </w:p>
    <w:p w14:paraId="00A9F40C">
      <w:pPr>
        <w:pStyle w:val="22"/>
      </w:pPr>
      <w:r>
        <w:rPr>
          <w:rFonts w:ascii="Segoe UI Emoji" w:hAnsi="Segoe UI Emoji" w:eastAsia="Segoe UI Emoji"/>
        </w:rPr>
        <w:t>"📱 Похоже, номер введен некорректно. Пожалуйста, введите телефон в формате: +79991234567"</w:t>
      </w:r>
    </w:p>
    <w:p w14:paraId="6770BCBE">
      <w:pPr>
        <w:pStyle w:val="22"/>
      </w:pPr>
      <w:r>
        <w:rPr>
          <w:rFonts w:ascii="Segoe UI Emoji" w:hAnsi="Segoe UI Emoji" w:eastAsia="Segoe UI Emoji"/>
        </w:rPr>
        <w:t>"Этот номер уже зарегистрирован другим участником. По правилам 1 телефон = 1 участник."</w:t>
      </w:r>
    </w:p>
    <w:p w14:paraId="0EC263C1">
      <w:pPr>
        <w:pStyle w:val="22"/>
      </w:pPr>
      <w:r>
        <w:rPr>
          <w:rFonts w:ascii="Segoe UI Emoji" w:hAnsi="Segoe UI Emoji" w:eastAsia="Segoe UI Emoji"/>
        </w:rPr>
        <w:t>"🔥 Отлично! Вы в игре! Ваш номер сохранён, участие подтверждено ..."</w:t>
      </w:r>
    </w:p>
    <w:p w14:paraId="1EFF9194"/>
    <w:p w14:paraId="2D0CD85D">
      <w:pPr>
        <w:pStyle w:val="4"/>
      </w:pPr>
      <w:r>
        <w:rPr>
          <w:rFonts w:ascii="Segoe UI Emoji" w:hAnsi="Segoe UI Emoji" w:eastAsia="Segoe UI Emoji"/>
        </w:rPr>
        <w:t>QR-активация</w:t>
      </w:r>
    </w:p>
    <w:p w14:paraId="5A365B63"/>
    <w:p w14:paraId="5D7A433D">
      <w:pPr>
        <w:pStyle w:val="22"/>
      </w:pPr>
      <w:r>
        <w:rPr>
          <w:rFonts w:ascii="Segoe UI Emoji" w:hAnsi="Segoe UI Emoji" w:eastAsia="Segoe UI Emoji"/>
        </w:rPr>
        <w:t>"🎉 QR-код активирован. У вас теперь N шансов ..."</w:t>
      </w:r>
    </w:p>
    <w:p w14:paraId="186EBF23">
      <w:pPr>
        <w:pStyle w:val="22"/>
      </w:pPr>
      <w:r>
        <w:rPr>
          <w:rFonts w:ascii="Segoe UI Emoji" w:hAnsi="Segoe UI Emoji" w:eastAsia="Segoe UI Emoji"/>
        </w:rPr>
        <w:t>"✅ QR-код активирован автоматически ..."</w:t>
      </w:r>
    </w:p>
    <w:p w14:paraId="215DB43A">
      <w:pPr>
        <w:pStyle w:val="22"/>
      </w:pPr>
      <w:r>
        <w:rPr>
          <w:rFonts w:ascii="Segoe UI Emoji" w:hAnsi="Segoe UI Emoji" w:eastAsia="Segoe UI Emoji"/>
        </w:rPr>
        <w:t>"Нет ожидающего QR для активации. Перейдите в бот снова по QR-коду."</w:t>
      </w:r>
    </w:p>
    <w:p w14:paraId="46F71DE8">
      <w:pPr>
        <w:pStyle w:val="22"/>
      </w:pPr>
      <w:r>
        <w:rPr>
          <w:rFonts w:ascii="Segoe UI Emoji" w:hAnsi="Segoe UI Emoji" w:eastAsia="Segoe UI Emoji"/>
        </w:rPr>
        <w:t>"Перед активацией нужно завершить регистрацию. Введите номер телефона ..."</w:t>
      </w:r>
    </w:p>
    <w:p w14:paraId="36FBE8DB">
      <w:pPr>
        <w:pStyle w:val="22"/>
      </w:pPr>
      <w:r>
        <w:rPr>
          <w:rFonts w:ascii="Segoe UI Emoji" w:hAnsi="Segoe UI Emoji" w:eastAsia="Segoe UI Emoji"/>
        </w:rPr>
        <w:t>"ℹ️ ... 🎯 Ваши шансы: N"</w:t>
      </w:r>
    </w:p>
    <w:p w14:paraId="7A77D1C7">
      <w:pPr>
        <w:pStyle w:val="22"/>
      </w:pPr>
      <w:r>
        <w:rPr>
          <w:rFonts w:ascii="Segoe UI Emoji" w:hAnsi="Segoe UI Emoji" w:eastAsia="Segoe UI Emoji"/>
        </w:rPr>
        <w:t>"Ручной ввод QR отключен. Используйте только переход по QR-ссылке вида https://vk.me/club&lt;ID&gt;?start=QR-XXXX."</w:t>
      </w:r>
    </w:p>
    <w:p w14:paraId="74D0F33A"/>
    <w:p w14:paraId="65BA2B26">
      <w:pPr>
        <w:pStyle w:val="4"/>
      </w:pPr>
      <w:r>
        <w:rPr>
          <w:rFonts w:ascii="Segoe UI Emoji" w:hAnsi="Segoe UI Emoji" w:eastAsia="Segoe UI Emoji"/>
        </w:rPr>
        <w:t>Информационные</w:t>
      </w:r>
    </w:p>
    <w:p w14:paraId="7FF6A86D"/>
    <w:p w14:paraId="74FD0A0C">
      <w:pPr>
        <w:pStyle w:val="22"/>
      </w:pPr>
      <w:r>
        <w:rPr>
          <w:rFonts w:ascii="Segoe UI Emoji" w:hAnsi="Segoe UI Emoji" w:eastAsia="Segoe UI Emoji"/>
        </w:rPr>
        <w:t>"📌 Как работает розыгрыш: 1 QR = 1 шанс, 3 этапа ..."</w:t>
      </w:r>
    </w:p>
    <w:p w14:paraId="6AAA7DFC">
      <w:pPr>
        <w:pStyle w:val="22"/>
      </w:pPr>
      <w:r>
        <w:rPr>
          <w:rFonts w:ascii="Segoe UI Emoji" w:hAnsi="Segoe UI Emoji" w:eastAsia="Segoe UI Emoji"/>
        </w:rPr>
        <w:t>"🎯 Ваш текущий баланс удачи: N шанс(ов) ..."</w:t>
      </w:r>
    </w:p>
    <w:p w14:paraId="30A06FCB">
      <w:pPr>
        <w:pStyle w:val="22"/>
      </w:pPr>
      <w:r>
        <w:rPr>
          <w:rFonts w:ascii="Segoe UI Emoji" w:hAnsi="Segoe UI Emoji" w:eastAsia="Segoe UI Emoji"/>
        </w:rPr>
        <w:t>"🤖 Я не совсем понял вас 😅 ..."</w:t>
      </w:r>
    </w:p>
    <w:p w14:paraId="64EFE4F2"/>
    <w:p w14:paraId="048E18D6">
      <w:pPr>
        <w:pStyle w:val="3"/>
      </w:pPr>
      <w:r>
        <w:rPr>
          <w:rFonts w:ascii="Segoe UI Emoji" w:hAnsi="Segoe UI Emoji" w:eastAsia="Segoe UI Emoji"/>
        </w:rPr>
        <w:t>4) Системные ответы по QR (которые может увидеть пользователь)</w:t>
      </w:r>
    </w:p>
    <w:p w14:paraId="345DED9B"/>
    <w:p w14:paraId="5E26F55D">
      <w:pPr>
        <w:pStyle w:val="22"/>
      </w:pPr>
      <w:r>
        <w:rPr>
          <w:rFonts w:ascii="Segoe UI Emoji" w:hAnsi="Segoe UI Emoji" w:eastAsia="Segoe UI Emoji"/>
        </w:rPr>
        <w:t>"Сейчас нет активного этапа розыгрыша."</w:t>
      </w:r>
    </w:p>
    <w:p w14:paraId="084292BA">
      <w:pPr>
        <w:pStyle w:val="22"/>
      </w:pPr>
      <w:r>
        <w:rPr>
          <w:rFonts w:ascii="Segoe UI Emoji" w:hAnsi="Segoe UI Emoji" w:eastAsia="Segoe UI Emoji"/>
        </w:rPr>
        <w:t>"QR-код не найден. Проверьте и попробуйте снова."</w:t>
      </w:r>
    </w:p>
    <w:p w14:paraId="2E33FDE9">
      <w:pPr>
        <w:pStyle w:val="22"/>
      </w:pPr>
      <w:r>
        <w:rPr>
          <w:rFonts w:ascii="Segoe UI Emoji" w:hAnsi="Segoe UI Emoji" w:eastAsia="Segoe UI Emoji"/>
        </w:rPr>
        <w:t>"Этот QR уже был активирован вами ранее. Повторно шанс не начисляется."</w:t>
      </w:r>
    </w:p>
    <w:p w14:paraId="37A344E1">
      <w:pPr>
        <w:pStyle w:val="22"/>
      </w:pPr>
      <w:r>
        <w:rPr>
          <w:rFonts w:ascii="Segoe UI Emoji" w:hAnsi="Segoe UI Emoji" w:eastAsia="Segoe UI Emoji"/>
        </w:rPr>
        <w:t>"Этот QR-код уже активирован другим участником."</w:t>
      </w:r>
    </w:p>
    <w:p w14:paraId="04AA5CF7">
      <w:pPr>
        <w:pStyle w:val="22"/>
      </w:pPr>
      <w:r>
        <w:rPr>
          <w:rFonts w:ascii="Segoe UI Emoji" w:hAnsi="Segoe UI Emoji" w:eastAsia="Segoe UI Emoji"/>
        </w:rPr>
        <w:t>"Этот QR-код больше не участвует в розыгрыше."</w:t>
      </w:r>
    </w:p>
    <w:p w14:paraId="04C47BBD">
      <w:pPr>
        <w:pStyle w:val="22"/>
      </w:pPr>
      <w:r>
        <w:rPr>
          <w:rFonts w:ascii="Segoe UI Emoji" w:hAnsi="Segoe UI Emoji" w:eastAsia="Segoe UI Emoji"/>
        </w:rPr>
        <w:t>Успешная активация: "🎉 Есть контакт! QR-код успешно активирован ... Всего шансов: N ..."</w:t>
      </w:r>
    </w:p>
    <w:p w14:paraId="28001692"/>
    <w:p w14:paraId="007A9E0B">
      <w:pPr>
        <w:pStyle w:val="3"/>
      </w:pPr>
      <w:r>
        <w:rPr>
          <w:rFonts w:ascii="Segoe UI Emoji" w:hAnsi="Segoe UI Emoji" w:eastAsia="Segoe UI Emoji"/>
        </w:rPr>
        <w:t>5) Админ-тексты (в чате бота)</w:t>
      </w:r>
    </w:p>
    <w:p w14:paraId="23792059"/>
    <w:p w14:paraId="7587BB56">
      <w:pPr>
        <w:pStyle w:val="22"/>
      </w:pPr>
      <w:r>
        <w:rPr>
          <w:rFonts w:ascii="Segoe UI Emoji" w:hAnsi="Segoe UI Emoji" w:eastAsia="Segoe UI Emoji"/>
        </w:rPr>
        <w:t>"Панель администратора. Выберите действие кнопками ниже."</w:t>
      </w:r>
    </w:p>
    <w:p w14:paraId="3C3BD965">
      <w:pPr>
        <w:pStyle w:val="22"/>
      </w:pPr>
      <w:r>
        <w:rPr>
          <w:rFonts w:ascii="Segoe UI Emoji" w:hAnsi="Segoe UI Emoji" w:eastAsia="Segoe UI Emoji"/>
        </w:rPr>
        <w:t>"Возвращаю в основное меню."</w:t>
      </w:r>
    </w:p>
    <w:p w14:paraId="053A0472">
      <w:pPr>
        <w:pStyle w:val="22"/>
      </w:pPr>
      <w:r>
        <w:rPr>
          <w:rFonts w:ascii="Segoe UI Emoji" w:hAnsi="Segoe UI Emoji" w:eastAsia="Segoe UI Emoji"/>
        </w:rPr>
        <w:t>"✅ Этапы обновлены. Этап X активен ..."</w:t>
      </w:r>
    </w:p>
    <w:p w14:paraId="42DD8FF7">
      <w:pPr>
        <w:pStyle w:val="22"/>
      </w:pPr>
      <w:r>
        <w:rPr>
          <w:rFonts w:ascii="Segoe UI Emoji" w:hAnsi="Segoe UI Emoji" w:eastAsia="Segoe UI Emoji"/>
        </w:rPr>
        <w:t>"⚠️ ... (ошибка перехода/этапов)"</w:t>
      </w:r>
    </w:p>
    <w:p w14:paraId="72F3C77A">
      <w:pPr>
        <w:pStyle w:val="22"/>
      </w:pPr>
      <w:r>
        <w:rPr>
          <w:rFonts w:ascii="Segoe UI Emoji" w:hAnsi="Segoe UI Emoji" w:eastAsia="Segoe UI Emoji"/>
        </w:rPr>
        <w:t>"♻️ Новый цикл розыгрыша подготовлен ..."</w:t>
      </w:r>
    </w:p>
    <w:p w14:paraId="3B51E367">
      <w:pPr>
        <w:pStyle w:val="22"/>
      </w:pPr>
      <w:r>
        <w:rPr>
          <w:rFonts w:ascii="Segoe UI Emoji" w:hAnsi="Segoe UI Emoji" w:eastAsia="Segoe UI Emoji"/>
        </w:rPr>
        <w:t>"Готово: выгрузка Excel."</w:t>
      </w:r>
    </w:p>
    <w:p w14:paraId="4F311D65">
      <w:pPr>
        <w:pStyle w:val="22"/>
      </w:pPr>
      <w:r>
        <w:rPr>
          <w:rFonts w:ascii="Segoe UI Emoji" w:hAnsi="Segoe UI Emoji" w:eastAsia="Segoe UI Emoji"/>
        </w:rPr>
        <w:t>"Готово: выгрузка участников CSV."</w:t>
      </w:r>
    </w:p>
    <w:p w14:paraId="0CD0DE3F">
      <w:pPr>
        <w:pStyle w:val="22"/>
      </w:pPr>
      <w:r>
        <w:rPr>
          <w:rFonts w:ascii="Segoe UI Emoji" w:hAnsi="Segoe UI Emoji" w:eastAsia="Segoe UI Emoji"/>
        </w:rPr>
        <w:t>"Не удалось сформировать/отправить Excel: ..."</w:t>
      </w:r>
    </w:p>
    <w:p w14:paraId="07B0FD7B">
      <w:pPr>
        <w:pStyle w:val="22"/>
      </w:pPr>
      <w:r>
        <w:rPr>
          <w:rFonts w:ascii="Segoe UI Emoji" w:hAnsi="Segoe UI Emoji" w:eastAsia="Segoe UI Emoji"/>
        </w:rPr>
        <w:t>"Не удалось сформировать/отправить CSV: ..."</w:t>
      </w:r>
    </w:p>
    <w:p w14:paraId="11142C1D"/>
    <w:p w14:paraId="2CAC3D9E">
      <w:pPr>
        <w:pStyle w:val="3"/>
      </w:pPr>
      <w:r>
        <w:rPr>
          <w:rFonts w:ascii="Segoe UI Emoji" w:hAnsi="Segoe UI Emoji" w:eastAsia="Segoe UI Emoji"/>
        </w:rPr>
        <w:t>6) Уведомления участникам по этапам</w:t>
      </w:r>
    </w:p>
    <w:p w14:paraId="2184DF0A"/>
    <w:p w14:paraId="1372BC77">
      <w:pPr>
        <w:pStyle w:val="4"/>
      </w:pPr>
      <w:r>
        <w:rPr>
          <w:rFonts w:ascii="Segoe UI Emoji" w:hAnsi="Segoe UI Emoji" w:eastAsia="Segoe UI Emoji"/>
        </w:rPr>
        <w:t>Старт этапа</w:t>
      </w:r>
    </w:p>
    <w:p w14:paraId="4A06056C"/>
    <w:p w14:paraId="10558D34">
      <w:pPr>
        <w:pStyle w:val="22"/>
      </w:pPr>
      <w:r>
        <w:rPr>
          <w:rFonts w:ascii="Segoe UI Emoji" w:hAnsi="Segoe UI Emoji" w:eastAsia="Segoe UI Emoji"/>
        </w:rPr>
        <w:t>"Этап X розыгрыша Avatar Arena Omsk VR официально стартовал! ..."</w:t>
      </w:r>
    </w:p>
    <w:p w14:paraId="219ADB56"/>
    <w:p w14:paraId="0D5DC528">
      <w:pPr>
        <w:pStyle w:val="4"/>
      </w:pPr>
      <w:r>
        <w:rPr>
          <w:rFonts w:ascii="Segoe UI Emoji" w:hAnsi="Segoe UI Emoji" w:eastAsia="Segoe UI Emoji"/>
        </w:rPr>
        <w:t>Итоги этапа</w:t>
      </w:r>
    </w:p>
    <w:p w14:paraId="15A4154C"/>
    <w:p w14:paraId="5D6459EA">
      <w:pPr>
        <w:pStyle w:val="22"/>
      </w:pPr>
      <w:r>
        <w:rPr>
          <w:rFonts w:ascii="Segoe UI Emoji" w:hAnsi="Segoe UI Emoji" w:eastAsia="Segoe UI Emoji"/>
        </w:rPr>
        <w:t>Победителю: "🏆 ВЫ ПОБЕДИЛИ!!! Ваш купон стал выигрышным ..."</w:t>
      </w:r>
    </w:p>
    <w:p w14:paraId="65E7BD24">
      <w:pPr>
        <w:pStyle w:val="22"/>
      </w:pPr>
      <w:r>
        <w:rPr>
          <w:rFonts w:ascii="Segoe UI Emoji" w:hAnsi="Segoe UI Emoji" w:eastAsia="Segoe UI Emoji"/>
        </w:rPr>
        <w:t>Остальным: "⏳ Этап X завершён. В этот раз удача прошла мимо ..."</w:t>
      </w:r>
    </w:p>
    <w:p w14:paraId="764176F2"/>
    <w:p w14:paraId="578BC8F9">
      <w:pPr>
        <w:pStyle w:val="3"/>
      </w:pPr>
      <w:r>
        <w:rPr>
          <w:rFonts w:ascii="Segoe UI Emoji" w:hAnsi="Segoe UI Emoji" w:eastAsia="Segoe UI Emoji"/>
        </w:rPr>
        <w:t>7) Текст статистики</w:t>
      </w:r>
    </w:p>
    <w:p w14:paraId="3A0EF058"/>
    <w:p w14:paraId="1DC54F65">
      <w:r>
        <w:rPr>
          <w:rFonts w:ascii="Segoe UI Emoji" w:hAnsi="Segoe UI Emoji" w:eastAsia="Segoe UI Emoji"/>
        </w:rPr>
        <w:t>Формат статистики, который видит админ:</w:t>
      </w:r>
    </w:p>
    <w:p w14:paraId="0E95D204"/>
    <w:p w14:paraId="3630C1FB">
      <w:pPr>
        <w:pStyle w:val="22"/>
      </w:pPr>
      <w:r>
        <w:rPr>
          <w:rFonts w:ascii="Segoe UI Emoji" w:hAnsi="Segoe UI Emoji" w:eastAsia="Segoe UI Emoji"/>
        </w:rPr>
        <w:t>Пользователи: N</w:t>
      </w:r>
    </w:p>
    <w:p w14:paraId="12CCFC53">
      <w:pPr>
        <w:pStyle w:val="22"/>
      </w:pPr>
      <w:r>
        <w:rPr>
          <w:rFonts w:ascii="Segoe UI Emoji" w:hAnsi="Segoe UI Emoji" w:eastAsia="Segoe UI Emoji"/>
        </w:rPr>
        <w:t>QR выдано: N</w:t>
      </w:r>
    </w:p>
    <w:p w14:paraId="51EBA474">
      <w:pPr>
        <w:pStyle w:val="22"/>
      </w:pPr>
      <w:r>
        <w:rPr>
          <w:rFonts w:ascii="Segoe UI Emoji" w:hAnsi="Segoe UI Emoji" w:eastAsia="Segoe UI Emoji"/>
        </w:rPr>
        <w:t>Активировано: N</w:t>
      </w:r>
    </w:p>
    <w:p w14:paraId="0F42D3AA">
      <w:pPr>
        <w:pStyle w:val="22"/>
      </w:pPr>
      <w:r>
        <w:rPr>
          <w:rFonts w:ascii="Segoe UI Emoji" w:hAnsi="Segoe UI Emoji" w:eastAsia="Segoe UI Emoji"/>
        </w:rPr>
        <w:t>Выигравших QR: N</w:t>
      </w:r>
    </w:p>
    <w:p w14:paraId="2ECD95AD">
      <w:pPr>
        <w:pStyle w:val="22"/>
      </w:pPr>
      <w:r>
        <w:rPr>
          <w:rFonts w:ascii="Segoe UI Emoji" w:hAnsi="Segoe UI Emoji" w:eastAsia="Segoe UI Emoji"/>
        </w:rPr>
        <w:t>Участников всего: N</w:t>
      </w:r>
    </w:p>
    <w:p w14:paraId="53570E3A">
      <w:pPr>
        <w:pStyle w:val="22"/>
      </w:pPr>
      <w:r>
        <w:rPr>
          <w:rFonts w:ascii="Segoe UI Emoji" w:hAnsi="Segoe UI Emoji" w:eastAsia="Segoe UI Emoji"/>
        </w:rPr>
        <w:t>Участников подтверждено: N</w:t>
      </w:r>
    </w:p>
    <w:p w14:paraId="397102B1">
      <w:pPr>
        <w:pStyle w:val="22"/>
      </w:pPr>
      <w:r>
        <w:rPr>
          <w:rFonts w:ascii="Segoe UI Emoji" w:hAnsi="Segoe UI Emoji" w:eastAsia="Segoe UI Emoji"/>
        </w:rPr>
        <w:t>Этап 1/2/3: статус | старт | стоп</w:t>
      </w:r>
    </w:p>
    <w:p w14:paraId="01F223D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174E94"/>
    <w:rsid w:val="74F3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 Emoji" w:hAnsi="Segoe UI Emoji" w:eastAsia="Segoe UI Emoj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217</Words>
  <Characters>1247</Characters>
  <Lines>0</Lines>
  <Paragraphs>0</Paragraphs>
  <TotalTime>2</TotalTime>
  <ScaleCrop>false</ScaleCrop>
  <LinksUpToDate>false</LinksUpToDate>
  <CharactersWithSpaces>1419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Ваня Кудинов</cp:lastModifiedBy>
  <dcterms:modified xsi:type="dcterms:W3CDTF">2026-04-24T10:04:16Z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eyJoZGlkIjoiYmQ5ZjMzM2JkM2VhMWI0OTAzYWI3OTY0OGFiZTVlYTQiLCJ1c2VySWQiOiI1NzcyNDM2OTg5NzM1In0=</vt:lpwstr>
  </property>
  <property fmtid="{D5CDD505-2E9C-101B-9397-08002B2CF9AE}" pid="3" name="KSOProductBuildVer">
    <vt:lpwstr>1049-12.1.0.25242</vt:lpwstr>
  </property>
  <property fmtid="{D5CDD505-2E9C-101B-9397-08002B2CF9AE}" pid="4" name="ICV">
    <vt:lpwstr>B7B31DE2B8E24343B951EADEE3ECB894_12</vt:lpwstr>
  </property>
</Properties>
</file>